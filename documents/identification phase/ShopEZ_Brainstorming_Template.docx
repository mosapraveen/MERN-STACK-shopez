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6321" w14:textId="77777777" w:rsidR="00344FC2" w:rsidRDefault="00000000">
      <w:pPr>
        <w:pStyle w:val="Heading1"/>
        <w:rPr>
          <w:rFonts w:ascii="Times New Roman" w:hAnsi="Times New Roman" w:cs="Times New Roman"/>
          <w:color w:val="000000" w:themeColor="text1"/>
          <w:lang w:val="en-GB"/>
        </w:rPr>
      </w:pPr>
      <w:r>
        <w:rPr>
          <w:rFonts w:ascii="Times New Roman" w:hAnsi="Times New Roman" w:cs="Times New Roman"/>
          <w:color w:val="000000" w:themeColor="text1"/>
        </w:rPr>
        <w:t>Ideation Phas</w:t>
      </w:r>
      <w:r>
        <w:rPr>
          <w:rFonts w:ascii="Times New Roman" w:hAnsi="Times New Roman" w:cs="Times New Roman"/>
          <w:color w:val="000000" w:themeColor="text1"/>
          <w:lang w:val="en-GB"/>
        </w:rPr>
        <w:t>e</w:t>
      </w:r>
    </w:p>
    <w:p w14:paraId="51E3C6F3" w14:textId="77777777" w:rsidR="00344FC2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Brainstorm &amp; Idea Prioritization Template</w:t>
      </w:r>
    </w:p>
    <w:p w14:paraId="2A542994" w14:textId="77777777" w:rsidR="00344FC2" w:rsidRDefault="00000000">
      <w:pPr>
        <w:rPr>
          <w:lang w:val="en-GB"/>
        </w:rPr>
      </w:pPr>
      <w:r>
        <w:rPr>
          <w:rFonts w:ascii="Times New Roman" w:hAnsi="Times New Roman" w:cs="Times New Roman"/>
          <w:b/>
          <w:bCs/>
        </w:rPr>
        <w:t>Date</w:t>
      </w:r>
      <w:r>
        <w:t xml:space="preserve">: </w:t>
      </w:r>
      <w:r>
        <w:rPr>
          <w:rFonts w:ascii="Times New Roman" w:hAnsi="Times New Roman" w:cs="Times New Roman"/>
          <w:lang w:val="en-GB"/>
        </w:rPr>
        <w:t>28 Jan 2026</w:t>
      </w:r>
    </w:p>
    <w:p w14:paraId="79CBC94F" w14:textId="7D210DE3" w:rsidR="00344FC2" w:rsidRDefault="00000000">
      <w:r>
        <w:rPr>
          <w:rFonts w:ascii="Times New Roman" w:hAnsi="Times New Roman" w:cs="Times New Roman"/>
          <w:b/>
          <w:bCs/>
        </w:rPr>
        <w:t>Team ID</w:t>
      </w:r>
      <w:r>
        <w:t>:</w:t>
      </w:r>
      <w:r w:rsidR="00B91FF0" w:rsidRPr="00B91FF0">
        <w:rPr>
          <w:rFonts w:ascii="Verdana" w:hAnsi="Verdana"/>
          <w:color w:val="222222"/>
          <w:sz w:val="20"/>
          <w:szCs w:val="20"/>
          <w:shd w:val="clear" w:color="auto" w:fill="FFFFFF"/>
        </w:rPr>
        <w:t xml:space="preserve"> </w:t>
      </w:r>
      <w:r w:rsidR="00CF6B71" w:rsidRPr="00CF6B71">
        <w:rPr>
          <w:rFonts w:ascii="Verdana" w:hAnsi="Verdana"/>
          <w:color w:val="222222"/>
          <w:sz w:val="20"/>
          <w:szCs w:val="20"/>
          <w:shd w:val="clear" w:color="auto" w:fill="FFFFFF"/>
        </w:rPr>
        <w:t>LTVIP2026TMIDS24602</w:t>
      </w:r>
    </w:p>
    <w:p w14:paraId="19F6E4E5" w14:textId="113BFDEA" w:rsidR="00344FC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t>Project Name</w:t>
      </w:r>
      <w:r>
        <w:t xml:space="preserve">: </w:t>
      </w:r>
      <w:r w:rsidR="00F871F0" w:rsidRPr="00F871F0">
        <w:t>ShopEZ:One-Stop Shop for Online Purchases</w:t>
      </w:r>
    </w:p>
    <w:p w14:paraId="2FB7EF26" w14:textId="77777777" w:rsidR="00344FC2" w:rsidRDefault="00000000">
      <w:r>
        <w:rPr>
          <w:rFonts w:ascii="Times New Roman" w:hAnsi="Times New Roman" w:cs="Times New Roman"/>
          <w:b/>
          <w:bCs/>
        </w:rPr>
        <w:t>Maximum Marks</w:t>
      </w:r>
      <w:r>
        <w:t xml:space="preserve">: </w:t>
      </w:r>
      <w:r>
        <w:rPr>
          <w:rFonts w:ascii="Times New Roman" w:hAnsi="Times New Roman" w:cs="Times New Roman"/>
        </w:rPr>
        <w:t>4 Marks</w:t>
      </w:r>
    </w:p>
    <w:p w14:paraId="3E5E42FF" w14:textId="77777777" w:rsidR="00344FC2" w:rsidRDefault="00000000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</w:rPr>
        <w:t>Brainstorming provides a structured environment where team members generate multiple ideas before selecting the most feasible and impactful solution. The goal is to identify a practical system that solves real-world problems using full-stack development technologies.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Use this template in your own brainstorming sessions so your team can unleash their imagination and start shaping concepts even if you're not sitting in the same room.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Reference: https://www.mural.co/templates/brainstorm-and-idea-prioritization</w:t>
      </w:r>
    </w:p>
    <w:p w14:paraId="413D0156" w14:textId="77777777" w:rsidR="00344FC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Step-1: Team Gathering, Collaboration and Select the Problem Statement</w:t>
      </w:r>
    </w:p>
    <w:p w14:paraId="1BBE89AC" w14:textId="1FE63C99" w:rsidR="00F871F0" w:rsidRPr="00F871F0" w:rsidRDefault="00000000" w:rsidP="00F871F0">
      <w:pPr>
        <w:spacing w:after="0"/>
        <w:rPr>
          <w:rFonts w:ascii="Times New Roman" w:hAnsi="Times New Roman" w:cs="Times New Roman"/>
          <w:sz w:val="28"/>
          <w:szCs w:val="28"/>
          <w:lang w:val="en-GB"/>
        </w:rPr>
      </w:pPr>
      <w:r>
        <w:t>Team Members:</w:t>
      </w:r>
      <w:r>
        <w:br/>
        <w:t xml:space="preserve">- </w:t>
      </w:r>
      <w:r w:rsidR="00F871F0">
        <w:rPr>
          <w:rFonts w:ascii="Times New Roman" w:hAnsi="Times New Roman" w:cs="Times New Roman"/>
          <w:lang w:val="en-GB"/>
        </w:rPr>
        <w:t>Mosa Praveen</w:t>
      </w:r>
      <w:r>
        <w:rPr>
          <w:rFonts w:ascii="Times New Roman" w:hAnsi="Times New Roman" w:cs="Times New Roman"/>
        </w:rPr>
        <w:br/>
      </w:r>
      <w:r w:rsidR="00F871F0" w:rsidRPr="00F871F0">
        <w:rPr>
          <w:rFonts w:ascii="Times New Roman" w:eastAsia="SimSun" w:hAnsi="Times New Roman" w:cs="Times New Roman"/>
          <w:b/>
          <w:bCs/>
          <w:sz w:val="28"/>
          <w:szCs w:val="28"/>
          <w:lang w:val="en-GB"/>
        </w:rPr>
        <w:t>Selected Problem Statement</w:t>
      </w:r>
    </w:p>
    <w:p w14:paraId="5D4FA1F4" w14:textId="570A31BD" w:rsidR="00F871F0" w:rsidRPr="00F871F0" w:rsidRDefault="00F871F0" w:rsidP="00F871F0">
      <w:pPr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F871F0">
        <w:rPr>
          <w:rFonts w:ascii="Times New Roman" w:eastAsia="SimSun" w:hAnsi="Times New Roman" w:cs="Times New Roman"/>
          <w:sz w:val="24"/>
          <w:szCs w:val="24"/>
          <w:lang w:val="en-GB"/>
        </w:rPr>
        <w:t>How might we design and develop a web-based E-Commerce Platform (ShopEZ Hub) that allows users to securely browse products, manage carts, and place orders while providing administrators with complete control over product and order management using a full-stack architecture (React, Node.js, Express, PostgreSQL with Drizzle ORM)</w:t>
      </w:r>
    </w:p>
    <w:p w14:paraId="07C07300" w14:textId="0A339329" w:rsidR="00F871F0" w:rsidRPr="00F871F0" w:rsidRDefault="00F871F0" w:rsidP="00F871F0">
      <w:pPr>
        <w:rPr>
          <w:rFonts w:ascii="Times New Roman" w:eastAsia="SimSun" w:hAnsi="Times New Roman" w:cs="Times New Roman"/>
          <w:b/>
          <w:bCs/>
          <w:sz w:val="28"/>
          <w:szCs w:val="28"/>
          <w:lang w:val="en-GB"/>
        </w:rPr>
      </w:pPr>
      <w:r w:rsidRPr="00F871F0">
        <w:rPr>
          <w:rFonts w:ascii="Times New Roman" w:eastAsia="SimSun" w:hAnsi="Times New Roman" w:cs="Times New Roman"/>
          <w:b/>
          <w:bCs/>
          <w:sz w:val="28"/>
          <w:szCs w:val="28"/>
          <w:lang w:val="en-GB"/>
        </w:rPr>
        <w:t>Step-2: Brainstorm, Idea Listing and Grouping</w:t>
      </w:r>
    </w:p>
    <w:p w14:paraId="581B1D7B" w14:textId="77777777" w:rsidR="00F871F0" w:rsidRDefault="00F871F0" w:rsidP="00F871F0">
      <w:pPr>
        <w:rPr>
          <w:rFonts w:ascii="Times New Roman" w:eastAsia="SimSun" w:hAnsi="Times New Roman" w:cs="Times New Roman"/>
          <w:b/>
          <w:bCs/>
          <w:lang w:val="en-GB"/>
        </w:rPr>
      </w:pPr>
      <w:r w:rsidRPr="00F871F0">
        <w:rPr>
          <w:rFonts w:ascii="Times New Roman" w:eastAsia="SimSun" w:hAnsi="Times New Roman" w:cs="Times New Roman"/>
          <w:b/>
          <w:bCs/>
          <w:lang w:val="en-GB"/>
        </w:rPr>
        <w:t>Brainstormed Ideas</w:t>
      </w:r>
    </w:p>
    <w:p w14:paraId="74B74E78" w14:textId="694D5DFA" w:rsidR="00F871F0" w:rsidRPr="00F871F0" w:rsidRDefault="00F871F0" w:rsidP="00F871F0">
      <w:pPr>
        <w:rPr>
          <w:rFonts w:ascii="Times New Roman" w:eastAsia="SimSun" w:hAnsi="Times New Roman" w:cs="Times New Roman"/>
          <w:b/>
          <w:bCs/>
          <w:lang w:val="en-GB"/>
        </w:rPr>
      </w:pPr>
      <w:r w:rsidRPr="00F871F0">
        <w:rPr>
          <w:rFonts w:ascii="Times New Roman" w:eastAsia="SimSun" w:hAnsi="Times New Roman" w:cs="Times New Roman"/>
          <w:sz w:val="24"/>
          <w:szCs w:val="24"/>
          <w:lang w:val="en-GB"/>
        </w:rPr>
        <w:t>- Develop a product browsing platform with database integration.</w:t>
      </w:r>
    </w:p>
    <w:p w14:paraId="374A3D91" w14:textId="77777777" w:rsidR="00F871F0" w:rsidRPr="00F871F0" w:rsidRDefault="00F871F0" w:rsidP="00F871F0">
      <w:pPr>
        <w:spacing w:after="120"/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F871F0">
        <w:rPr>
          <w:rFonts w:ascii="Times New Roman" w:eastAsia="SimSun" w:hAnsi="Times New Roman" w:cs="Times New Roman"/>
          <w:sz w:val="24"/>
          <w:szCs w:val="24"/>
          <w:lang w:val="en-GB"/>
        </w:rPr>
        <w:t>- Build a secure user authentication system with encrypted passwords.</w:t>
      </w:r>
    </w:p>
    <w:p w14:paraId="3628B3C6" w14:textId="77777777" w:rsidR="00F871F0" w:rsidRPr="00F871F0" w:rsidRDefault="00F871F0" w:rsidP="00F871F0">
      <w:pPr>
        <w:spacing w:after="120"/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F871F0">
        <w:rPr>
          <w:rFonts w:ascii="Times New Roman" w:eastAsia="SimSun" w:hAnsi="Times New Roman" w:cs="Times New Roman"/>
          <w:sz w:val="24"/>
          <w:szCs w:val="24"/>
          <w:lang w:val="en-GB"/>
        </w:rPr>
        <w:t>- Create a cart management system with add, remove, and update functionality.</w:t>
      </w:r>
    </w:p>
    <w:p w14:paraId="52859370" w14:textId="77777777" w:rsidR="00F871F0" w:rsidRPr="00F871F0" w:rsidRDefault="00F871F0" w:rsidP="00F871F0">
      <w:pPr>
        <w:spacing w:after="120"/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F871F0">
        <w:rPr>
          <w:rFonts w:ascii="Times New Roman" w:eastAsia="SimSun" w:hAnsi="Times New Roman" w:cs="Times New Roman"/>
          <w:sz w:val="24"/>
          <w:szCs w:val="24"/>
          <w:lang w:val="en-GB"/>
        </w:rPr>
        <w:t>- Design an admin dashboard to add, update, and delete products.</w:t>
      </w:r>
    </w:p>
    <w:p w14:paraId="697607BA" w14:textId="77777777" w:rsidR="00F871F0" w:rsidRPr="00F871F0" w:rsidRDefault="00F871F0" w:rsidP="00F871F0">
      <w:pPr>
        <w:spacing w:after="120"/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F871F0">
        <w:rPr>
          <w:rFonts w:ascii="Times New Roman" w:eastAsia="SimSun" w:hAnsi="Times New Roman" w:cs="Times New Roman"/>
          <w:sz w:val="24"/>
          <w:szCs w:val="24"/>
          <w:lang w:val="en-GB"/>
        </w:rPr>
        <w:t>- Implement inventory and stock tracking.</w:t>
      </w:r>
    </w:p>
    <w:p w14:paraId="701354D1" w14:textId="77777777" w:rsidR="00F871F0" w:rsidRPr="00F871F0" w:rsidRDefault="00F871F0" w:rsidP="00F871F0">
      <w:pPr>
        <w:spacing w:after="120"/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F871F0">
        <w:rPr>
          <w:rFonts w:ascii="Times New Roman" w:eastAsia="SimSun" w:hAnsi="Times New Roman" w:cs="Times New Roman"/>
          <w:sz w:val="24"/>
          <w:szCs w:val="24"/>
          <w:lang w:val="en-GB"/>
        </w:rPr>
        <w:t>- Add filtering options based on category, price, and availability.</w:t>
      </w:r>
    </w:p>
    <w:p w14:paraId="30A9C57F" w14:textId="77777777" w:rsidR="00F871F0" w:rsidRPr="00F871F0" w:rsidRDefault="00F871F0" w:rsidP="00F871F0">
      <w:pPr>
        <w:spacing w:after="120"/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F871F0">
        <w:rPr>
          <w:rFonts w:ascii="Times New Roman" w:eastAsia="SimSun" w:hAnsi="Times New Roman" w:cs="Times New Roman"/>
          <w:sz w:val="24"/>
          <w:szCs w:val="24"/>
          <w:lang w:val="en-GB"/>
        </w:rPr>
        <w:lastRenderedPageBreak/>
        <w:t>- Integrate order management with order history tracking.</w:t>
      </w:r>
    </w:p>
    <w:p w14:paraId="7C0A5E71" w14:textId="77777777" w:rsidR="00F871F0" w:rsidRPr="00F871F0" w:rsidRDefault="00F871F0" w:rsidP="00F871F0">
      <w:pPr>
        <w:spacing w:after="120"/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F871F0">
        <w:rPr>
          <w:rFonts w:ascii="Times New Roman" w:eastAsia="SimSun" w:hAnsi="Times New Roman" w:cs="Times New Roman"/>
          <w:sz w:val="24"/>
          <w:szCs w:val="24"/>
          <w:lang w:val="en-GB"/>
        </w:rPr>
        <w:t>- Provide user profile management.</w:t>
      </w:r>
    </w:p>
    <w:p w14:paraId="34D615EE" w14:textId="77777777" w:rsidR="00F871F0" w:rsidRPr="00F871F0" w:rsidRDefault="00F871F0" w:rsidP="00F871F0">
      <w:pPr>
        <w:spacing w:after="120"/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F871F0">
        <w:rPr>
          <w:rFonts w:ascii="Times New Roman" w:eastAsia="SimSun" w:hAnsi="Times New Roman" w:cs="Times New Roman"/>
          <w:sz w:val="24"/>
          <w:szCs w:val="24"/>
          <w:lang w:val="en-GB"/>
        </w:rPr>
        <w:t>- Implement responsive UI using Tailwind CSS.</w:t>
      </w:r>
    </w:p>
    <w:p w14:paraId="14140F20" w14:textId="77777777" w:rsidR="00F871F0" w:rsidRPr="00F871F0" w:rsidRDefault="00F871F0" w:rsidP="00F871F0">
      <w:pPr>
        <w:spacing w:after="120"/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F871F0">
        <w:rPr>
          <w:rFonts w:ascii="Times New Roman" w:eastAsia="SimSun" w:hAnsi="Times New Roman" w:cs="Times New Roman"/>
          <w:sz w:val="24"/>
          <w:szCs w:val="24"/>
          <w:lang w:val="en-GB"/>
        </w:rPr>
        <w:t>- Enable environment-based configuration for scalability.</w:t>
      </w:r>
    </w:p>
    <w:p w14:paraId="7DEFB856" w14:textId="6CBB1A86" w:rsidR="00F871F0" w:rsidRPr="00107AEA" w:rsidRDefault="00F871F0" w:rsidP="00F871F0">
      <w:pPr>
        <w:rPr>
          <w:rFonts w:ascii="Times New Roman" w:eastAsia="SimSun" w:hAnsi="Times New Roman" w:cs="Times New Roman"/>
          <w:b/>
          <w:bCs/>
          <w:sz w:val="28"/>
          <w:szCs w:val="28"/>
          <w:lang w:val="en-GB"/>
        </w:rPr>
      </w:pPr>
      <w:r w:rsidRPr="00107AEA">
        <w:rPr>
          <w:rFonts w:ascii="Times New Roman" w:eastAsia="SimSun" w:hAnsi="Times New Roman" w:cs="Times New Roman"/>
          <w:b/>
          <w:bCs/>
          <w:sz w:val="28"/>
          <w:szCs w:val="28"/>
          <w:lang w:val="en-GB"/>
        </w:rPr>
        <w:t>Step-3: Idea Prioritization</w:t>
      </w:r>
    </w:p>
    <w:p w14:paraId="6D1C261F" w14:textId="40D9FA37" w:rsidR="00F871F0" w:rsidRPr="00107AEA" w:rsidRDefault="00F871F0" w:rsidP="00F871F0">
      <w:pPr>
        <w:rPr>
          <w:rFonts w:ascii="Times New Roman" w:eastAsia="SimSun" w:hAnsi="Times New Roman" w:cs="Times New Roman"/>
          <w:b/>
          <w:bCs/>
          <w:sz w:val="24"/>
          <w:szCs w:val="24"/>
          <w:lang w:val="en-GB"/>
        </w:rPr>
      </w:pPr>
      <w:r w:rsidRPr="00107AEA">
        <w:rPr>
          <w:rFonts w:ascii="Times New Roman" w:eastAsia="SimSun" w:hAnsi="Times New Roman" w:cs="Times New Roman"/>
          <w:b/>
          <w:bCs/>
          <w:sz w:val="24"/>
          <w:szCs w:val="24"/>
          <w:lang w:val="en-GB"/>
        </w:rPr>
        <w:t>Top Priority Ideas for Implementation</w:t>
      </w:r>
    </w:p>
    <w:p w14:paraId="5A44C3F6" w14:textId="77777777" w:rsidR="00F871F0" w:rsidRPr="00107AEA" w:rsidRDefault="00F871F0" w:rsidP="00F871F0">
      <w:pPr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107AEA">
        <w:rPr>
          <w:rFonts w:ascii="Times New Roman" w:eastAsia="SimSun" w:hAnsi="Times New Roman" w:cs="Times New Roman"/>
          <w:sz w:val="24"/>
          <w:szCs w:val="24"/>
          <w:lang w:val="en-GB"/>
        </w:rPr>
        <w:t>- User Authentication (Register/Login with encryption)</w:t>
      </w:r>
    </w:p>
    <w:p w14:paraId="1B1E9ED8" w14:textId="77777777" w:rsidR="00F871F0" w:rsidRPr="00107AEA" w:rsidRDefault="00F871F0" w:rsidP="00F871F0">
      <w:pPr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107AEA">
        <w:rPr>
          <w:rFonts w:ascii="Times New Roman" w:eastAsia="SimSun" w:hAnsi="Times New Roman" w:cs="Times New Roman"/>
          <w:sz w:val="24"/>
          <w:szCs w:val="24"/>
          <w:lang w:val="en-GB"/>
        </w:rPr>
        <w:t>- Product Search and Display from Database</w:t>
      </w:r>
    </w:p>
    <w:p w14:paraId="00C07C38" w14:textId="77777777" w:rsidR="00F871F0" w:rsidRPr="00107AEA" w:rsidRDefault="00F871F0" w:rsidP="00F871F0">
      <w:pPr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107AEA">
        <w:rPr>
          <w:rFonts w:ascii="Times New Roman" w:eastAsia="SimSun" w:hAnsi="Times New Roman" w:cs="Times New Roman"/>
          <w:sz w:val="24"/>
          <w:szCs w:val="24"/>
          <w:lang w:val="en-GB"/>
        </w:rPr>
        <w:t>- Cart Management and Order Placement</w:t>
      </w:r>
    </w:p>
    <w:p w14:paraId="736A2936" w14:textId="77777777" w:rsidR="00F871F0" w:rsidRPr="00107AEA" w:rsidRDefault="00F871F0" w:rsidP="00F871F0">
      <w:pPr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107AEA">
        <w:rPr>
          <w:rFonts w:ascii="Times New Roman" w:eastAsia="SimSun" w:hAnsi="Times New Roman" w:cs="Times New Roman"/>
          <w:sz w:val="24"/>
          <w:szCs w:val="24"/>
          <w:lang w:val="en-GB"/>
        </w:rPr>
        <w:t>- Order Cancellation and Tracking</w:t>
      </w:r>
    </w:p>
    <w:p w14:paraId="4ABBF7A6" w14:textId="77777777" w:rsidR="00F871F0" w:rsidRPr="00107AEA" w:rsidRDefault="00F871F0" w:rsidP="00F871F0">
      <w:pPr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107AEA">
        <w:rPr>
          <w:rFonts w:ascii="Times New Roman" w:eastAsia="SimSun" w:hAnsi="Times New Roman" w:cs="Times New Roman"/>
          <w:sz w:val="24"/>
          <w:szCs w:val="24"/>
          <w:lang w:val="en-GB"/>
        </w:rPr>
        <w:t>- Admin Dashboard for Product Management</w:t>
      </w:r>
    </w:p>
    <w:p w14:paraId="3CFCC1B3" w14:textId="3328FE3C" w:rsidR="00F871F0" w:rsidRPr="00107AEA" w:rsidRDefault="00F871F0" w:rsidP="00F871F0">
      <w:pPr>
        <w:rPr>
          <w:rFonts w:ascii="Times New Roman" w:eastAsia="SimSun" w:hAnsi="Times New Roman" w:cs="Times New Roman"/>
          <w:b/>
          <w:bCs/>
          <w:sz w:val="24"/>
          <w:szCs w:val="24"/>
          <w:lang w:val="en-GB"/>
        </w:rPr>
      </w:pPr>
      <w:r w:rsidRPr="00107AEA">
        <w:rPr>
          <w:rFonts w:ascii="Times New Roman" w:eastAsia="SimSun" w:hAnsi="Times New Roman" w:cs="Times New Roman"/>
          <w:b/>
          <w:bCs/>
          <w:sz w:val="24"/>
          <w:szCs w:val="24"/>
          <w:lang w:val="en-GB"/>
        </w:rPr>
        <w:t>Secondary Priority Ideas</w:t>
      </w:r>
    </w:p>
    <w:p w14:paraId="479FCDB0" w14:textId="77777777" w:rsidR="00F871F0" w:rsidRPr="00107AEA" w:rsidRDefault="00F871F0" w:rsidP="00F871F0">
      <w:pPr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107AEA">
        <w:rPr>
          <w:rFonts w:ascii="Times New Roman" w:eastAsia="SimSun" w:hAnsi="Times New Roman" w:cs="Times New Roman"/>
          <w:sz w:val="24"/>
          <w:szCs w:val="24"/>
          <w:lang w:val="en-GB"/>
        </w:rPr>
        <w:t>- Inventory/Stock availability visualization</w:t>
      </w:r>
    </w:p>
    <w:p w14:paraId="58A2B4B9" w14:textId="77777777" w:rsidR="00F871F0" w:rsidRPr="00107AEA" w:rsidRDefault="00F871F0" w:rsidP="00F871F0">
      <w:pPr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107AEA">
        <w:rPr>
          <w:rFonts w:ascii="Times New Roman" w:eastAsia="SimSun" w:hAnsi="Times New Roman" w:cs="Times New Roman"/>
          <w:sz w:val="24"/>
          <w:szCs w:val="24"/>
          <w:lang w:val="en-GB"/>
        </w:rPr>
        <w:t>- Payment gateway simulation</w:t>
      </w:r>
    </w:p>
    <w:p w14:paraId="74FC0A99" w14:textId="77777777" w:rsidR="00F871F0" w:rsidRPr="00107AEA" w:rsidRDefault="00F871F0" w:rsidP="00F871F0">
      <w:pPr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107AEA">
        <w:rPr>
          <w:rFonts w:ascii="Times New Roman" w:eastAsia="SimSun" w:hAnsi="Times New Roman" w:cs="Times New Roman"/>
          <w:sz w:val="24"/>
          <w:szCs w:val="24"/>
          <w:lang w:val="en-GB"/>
        </w:rPr>
        <w:t>- Advanced filtering and sorting features</w:t>
      </w:r>
    </w:p>
    <w:p w14:paraId="042F9748" w14:textId="77777777" w:rsidR="00F871F0" w:rsidRPr="00107AEA" w:rsidRDefault="00F871F0" w:rsidP="00F871F0">
      <w:pPr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107AEA">
        <w:rPr>
          <w:rFonts w:ascii="Times New Roman" w:eastAsia="SimSun" w:hAnsi="Times New Roman" w:cs="Times New Roman"/>
          <w:sz w:val="24"/>
          <w:szCs w:val="24"/>
          <w:lang w:val="en-GB"/>
        </w:rPr>
        <w:t>- Order history management</w:t>
      </w:r>
    </w:p>
    <w:p w14:paraId="30CB56D6" w14:textId="77777777" w:rsidR="00F871F0" w:rsidRPr="00107AEA" w:rsidRDefault="00F871F0" w:rsidP="00F871F0">
      <w:pPr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107AEA">
        <w:rPr>
          <w:rFonts w:ascii="Times New Roman" w:eastAsia="SimSun" w:hAnsi="Times New Roman" w:cs="Times New Roman"/>
          <w:sz w:val="24"/>
          <w:szCs w:val="24"/>
          <w:lang w:val="en-GB"/>
        </w:rPr>
        <w:t>- Role-based access control (Admin/User)</w:t>
      </w:r>
    </w:p>
    <w:p w14:paraId="3AC8FD75" w14:textId="72F6961E" w:rsidR="00344FC2" w:rsidRDefault="00344FC2">
      <w:pPr>
        <w:rPr>
          <w:rFonts w:ascii="Times New Roman" w:eastAsia="SimSun" w:hAnsi="Times New Roman" w:cs="Times New Roman"/>
          <w:b/>
          <w:bCs/>
          <w:lang w:val="en-GB"/>
        </w:rPr>
      </w:pPr>
    </w:p>
    <w:sectPr w:rsidR="00344FC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8A991" w14:textId="77777777" w:rsidR="00127114" w:rsidRDefault="00127114">
      <w:pPr>
        <w:spacing w:line="240" w:lineRule="auto"/>
      </w:pPr>
      <w:r>
        <w:separator/>
      </w:r>
    </w:p>
  </w:endnote>
  <w:endnote w:type="continuationSeparator" w:id="0">
    <w:p w14:paraId="505AE659" w14:textId="77777777" w:rsidR="00127114" w:rsidRDefault="001271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B5ACD" w14:textId="77777777" w:rsidR="00127114" w:rsidRDefault="00127114">
      <w:pPr>
        <w:spacing w:after="0"/>
      </w:pPr>
      <w:r>
        <w:separator/>
      </w:r>
    </w:p>
  </w:footnote>
  <w:footnote w:type="continuationSeparator" w:id="0">
    <w:p w14:paraId="1B49CA5A" w14:textId="77777777" w:rsidR="00127114" w:rsidRDefault="0012711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1238592">
    <w:abstractNumId w:val="5"/>
  </w:num>
  <w:num w:numId="2" w16cid:durableId="1947034049">
    <w:abstractNumId w:val="3"/>
  </w:num>
  <w:num w:numId="3" w16cid:durableId="478112267">
    <w:abstractNumId w:val="2"/>
  </w:num>
  <w:num w:numId="4" w16cid:durableId="1337079908">
    <w:abstractNumId w:val="4"/>
  </w:num>
  <w:num w:numId="5" w16cid:durableId="42827094">
    <w:abstractNumId w:val="1"/>
  </w:num>
  <w:num w:numId="6" w16cid:durableId="1448428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AEA"/>
    <w:rsid w:val="00125849"/>
    <w:rsid w:val="00127114"/>
    <w:rsid w:val="0015074B"/>
    <w:rsid w:val="00187569"/>
    <w:rsid w:val="0029639D"/>
    <w:rsid w:val="00326F90"/>
    <w:rsid w:val="00344FC2"/>
    <w:rsid w:val="003550B7"/>
    <w:rsid w:val="00775B17"/>
    <w:rsid w:val="008A639A"/>
    <w:rsid w:val="00AA1D8D"/>
    <w:rsid w:val="00AF1531"/>
    <w:rsid w:val="00B47730"/>
    <w:rsid w:val="00B91FF0"/>
    <w:rsid w:val="00BB0C78"/>
    <w:rsid w:val="00C763A1"/>
    <w:rsid w:val="00CB0664"/>
    <w:rsid w:val="00CF6B71"/>
    <w:rsid w:val="00EC0BDF"/>
    <w:rsid w:val="00F430A3"/>
    <w:rsid w:val="00F871F0"/>
    <w:rsid w:val="00FC693F"/>
    <w:rsid w:val="17DD122D"/>
    <w:rsid w:val="221867C5"/>
    <w:rsid w:val="4B53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79D33A"/>
  <w14:defaultImageDpi w14:val="300"/>
  <w15:docId w15:val="{C7A65AD1-2B14-4406-A51A-01C994AA5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a">
    <w:basedOn w:val="Normal"/>
    <w:next w:val="Normal"/>
    <w:pPr>
      <w:pBdr>
        <w:bottom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a0">
    <w:basedOn w:val="Normal"/>
    <w:next w:val="Normal"/>
    <w:pPr>
      <w:pBdr>
        <w:top w:val="single" w:sz="6" w:space="1" w:color="auto"/>
      </w:pBdr>
      <w:jc w:val="center"/>
    </w:pPr>
    <w:rPr>
      <w:rFonts w:ascii="Arial" w:eastAsia="SimSun"/>
      <w:vanish/>
      <w:sz w:val="16"/>
    </w:rPr>
  </w:style>
  <w:style w:type="character" w:styleId="Hyperlink">
    <w:name w:val="Hyperlink"/>
    <w:basedOn w:val="DefaultParagraphFont"/>
    <w:uiPriority w:val="99"/>
    <w:unhideWhenUsed/>
    <w:rsid w:val="00F871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1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Praveen mosa</cp:lastModifiedBy>
  <cp:revision>6</cp:revision>
  <dcterms:created xsi:type="dcterms:W3CDTF">2013-12-23T23:15:00Z</dcterms:created>
  <dcterms:modified xsi:type="dcterms:W3CDTF">2026-02-19T14:09:00Z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C8225A73B71648C3B8F51DEEC3900873_13</vt:lpwstr>
  </property>
</Properties>
</file>