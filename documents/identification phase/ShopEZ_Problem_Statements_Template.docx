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C152" w14:textId="77777777" w:rsidR="001D1941" w:rsidRDefault="00000000">
      <w:pPr>
        <w:pStyle w:val="Heading1"/>
      </w:pPr>
      <w:r>
        <w:t>Ideation Phase</w:t>
      </w:r>
    </w:p>
    <w:p w14:paraId="220812C6" w14:textId="77777777" w:rsidR="001D1941" w:rsidRDefault="00000000">
      <w:pPr>
        <w:pStyle w:val="Heading2"/>
      </w:pPr>
      <w:r>
        <w:t>Define the Problem Statements</w:t>
      </w:r>
    </w:p>
    <w:p w14:paraId="2AC5014F" w14:textId="77777777" w:rsidR="001D1941" w:rsidRDefault="00000000">
      <w:pPr>
        <w:rPr>
          <w:lang w:val="en-GB"/>
        </w:rPr>
      </w:pPr>
      <w:r>
        <w:rPr>
          <w:b/>
          <w:bCs/>
        </w:rPr>
        <w:t>Date</w:t>
      </w:r>
      <w:r>
        <w:t>: 2</w:t>
      </w:r>
      <w:r>
        <w:rPr>
          <w:lang w:val="en-GB"/>
        </w:rPr>
        <w:t>8</w:t>
      </w:r>
      <w:r>
        <w:t xml:space="preserve"> J</w:t>
      </w:r>
      <w:r>
        <w:rPr>
          <w:lang w:val="en-GB"/>
        </w:rPr>
        <w:t>an</w:t>
      </w:r>
      <w:r>
        <w:t xml:space="preserve"> 202</w:t>
      </w:r>
      <w:r>
        <w:rPr>
          <w:lang w:val="en-GB"/>
        </w:rPr>
        <w:t>6</w:t>
      </w:r>
    </w:p>
    <w:p w14:paraId="62D00332" w14:textId="4EED8D14" w:rsidR="001D1941" w:rsidRDefault="00000000">
      <w:r>
        <w:rPr>
          <w:b/>
          <w:bCs/>
        </w:rPr>
        <w:t>Team ID</w:t>
      </w:r>
      <w:r>
        <w:t xml:space="preserve">: </w:t>
      </w:r>
      <w:r>
        <w:rPr>
          <w:rFonts w:ascii="Verdana" w:eastAsia="SimSun" w:hAnsi="Verdana" w:cs="Verdana"/>
          <w:color w:val="222222"/>
          <w:sz w:val="19"/>
          <w:szCs w:val="19"/>
          <w:shd w:val="clear" w:color="auto" w:fill="FFFFFF"/>
        </w:rPr>
        <w:t> </w:t>
      </w:r>
      <w:r w:rsidR="009F3281" w:rsidRPr="009F3281">
        <w:rPr>
          <w:rFonts w:ascii="Verdana" w:eastAsia="SimSun" w:hAnsi="Verdana" w:cs="Verdana"/>
          <w:color w:val="222222"/>
          <w:sz w:val="19"/>
          <w:szCs w:val="19"/>
          <w:shd w:val="clear" w:color="auto" w:fill="FFFFFF"/>
        </w:rPr>
        <w:t>LTVIP2026TMIDS24602</w:t>
      </w:r>
    </w:p>
    <w:p w14:paraId="61178AA6" w14:textId="4574B604" w:rsidR="001D1941" w:rsidRDefault="00000000">
      <w:pPr>
        <w:rPr>
          <w:rFonts w:ascii="SimSun" w:eastAsia="SimSun" w:hAnsi="SimSun" w:cs="SimSun"/>
          <w:sz w:val="24"/>
          <w:szCs w:val="24"/>
        </w:rPr>
      </w:pPr>
      <w:r>
        <w:rPr>
          <w:b/>
          <w:bCs/>
        </w:rPr>
        <w:t>Project Name</w:t>
      </w:r>
      <w:r>
        <w:t xml:space="preserve">: </w:t>
      </w:r>
      <w:proofErr w:type="spellStart"/>
      <w:r w:rsidR="00D871D1">
        <w:t>ShopEZ</w:t>
      </w:r>
      <w:proofErr w:type="spellEnd"/>
      <w:r w:rsidR="00D871D1">
        <w:t xml:space="preserve"> Hub – Simplifying Online Shopping Experience</w:t>
      </w:r>
    </w:p>
    <w:p w14:paraId="5F2EFB50" w14:textId="77777777" w:rsidR="001D1941" w:rsidRDefault="00000000">
      <w:r>
        <w:rPr>
          <w:b/>
          <w:bCs/>
        </w:rPr>
        <w:t>Maximum Marks</w:t>
      </w:r>
      <w:r>
        <w:t>: 2 Marks</w:t>
      </w:r>
    </w:p>
    <w:p w14:paraId="3B5AD509" w14:textId="77777777" w:rsidR="00287979" w:rsidRPr="00287979" w:rsidRDefault="00000000" w:rsidP="00287979">
      <w:pPr>
        <w:pStyle w:val="NormalWeb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b/>
          <w:bCs/>
        </w:rPr>
        <w:t>Customer Problem Statement Template:</w:t>
      </w:r>
      <w:r>
        <w:br/>
      </w:r>
      <w:r>
        <w:br/>
      </w:r>
      <w:r w:rsidR="00287979" w:rsidRPr="00287979">
        <w:rPr>
          <w:rFonts w:ascii="Calibri" w:hAnsi="Calibri" w:cs="Calibri"/>
          <w:sz w:val="22"/>
          <w:szCs w:val="22"/>
          <w:lang w:val="en-IN"/>
        </w:rPr>
        <w:t>Create a problem statement to understand the customer's point of view.</w:t>
      </w:r>
      <w:r w:rsidR="00287979" w:rsidRPr="00287979">
        <w:rPr>
          <w:rFonts w:ascii="Calibri" w:hAnsi="Calibri" w:cs="Calibri"/>
          <w:sz w:val="22"/>
          <w:szCs w:val="22"/>
          <w:lang w:val="en-IN"/>
        </w:rPr>
        <w:br/>
        <w:t>The Customer Problem Statement template helps focus on user needs to design a system that solves real online shopping challenges.</w:t>
      </w:r>
    </w:p>
    <w:p w14:paraId="26AB9DDA" w14:textId="77777777" w:rsidR="00287979" w:rsidRPr="00287979" w:rsidRDefault="00287979" w:rsidP="00287979">
      <w:pPr>
        <w:pStyle w:val="NormalWeb"/>
        <w:rPr>
          <w:rFonts w:ascii="Calibri" w:hAnsi="Calibri" w:cs="Calibri"/>
          <w:lang w:val="en-IN"/>
        </w:rPr>
      </w:pPr>
      <w:r w:rsidRPr="00287979">
        <w:rPr>
          <w:rFonts w:ascii="Calibri" w:hAnsi="Calibri" w:cs="Calibri"/>
          <w:lang w:val="en-IN"/>
        </w:rPr>
        <w:t>A clear problem statement helps the team build a solution that improves user experience and simplifies the online purchasing and product management process.</w:t>
      </w:r>
    </w:p>
    <w:p w14:paraId="5895C4AC" w14:textId="20D37709" w:rsidR="001D1941" w:rsidRDefault="00000000" w:rsidP="00287979">
      <w:pPr>
        <w:pStyle w:val="NormalWeb"/>
      </w:pPr>
      <w:r>
        <w:br/>
        <w:t>Reference: https://miro.com/templates/customer-problem-statement/</w:t>
      </w:r>
    </w:p>
    <w:p w14:paraId="04A6E569" w14:textId="77777777" w:rsidR="001D1941" w:rsidRDefault="00000000">
      <w:pPr>
        <w:pStyle w:val="Heading3"/>
      </w:pPr>
      <w:r>
        <w:t>PS-1</w:t>
      </w:r>
    </w:p>
    <w:p w14:paraId="62AD4953" w14:textId="77777777" w:rsidR="00287979" w:rsidRPr="00287979" w:rsidRDefault="00287979" w:rsidP="00287979">
      <w:pPr>
        <w:pStyle w:val="NormalWeb"/>
        <w:rPr>
          <w:lang w:val="en-IN"/>
        </w:rPr>
      </w:pPr>
      <w:r w:rsidRPr="00287979">
        <w:rPr>
          <w:lang w:val="en-IN"/>
        </w:rPr>
        <w:t>I am an online shopper who wants to purchase products quickly and securely.</w:t>
      </w:r>
    </w:p>
    <w:p w14:paraId="2CE2DCB4" w14:textId="77777777" w:rsidR="00287979" w:rsidRPr="00287979" w:rsidRDefault="00287979" w:rsidP="00287979">
      <w:pPr>
        <w:pStyle w:val="NormalWeb"/>
        <w:rPr>
          <w:lang w:val="en-IN"/>
        </w:rPr>
      </w:pPr>
      <w:r w:rsidRPr="00287979">
        <w:rPr>
          <w:lang w:val="en-IN"/>
        </w:rPr>
        <w:t>I am trying to search for products based on my preferences such as category, price range, and availability.</w:t>
      </w:r>
    </w:p>
    <w:p w14:paraId="1639C048" w14:textId="77777777" w:rsidR="00287979" w:rsidRPr="00287979" w:rsidRDefault="00287979" w:rsidP="00287979">
      <w:pPr>
        <w:pStyle w:val="NormalWeb"/>
        <w:rPr>
          <w:lang w:val="en-IN"/>
        </w:rPr>
      </w:pPr>
      <w:r w:rsidRPr="00287979">
        <w:rPr>
          <w:lang w:val="en-IN"/>
        </w:rPr>
        <w:t>But I do not have a simple and centralized platform to easily browse, compare, and manage my cart and orders.</w:t>
      </w:r>
    </w:p>
    <w:p w14:paraId="40924A4C" w14:textId="77777777" w:rsidR="00287979" w:rsidRPr="00287979" w:rsidRDefault="00287979" w:rsidP="00287979">
      <w:pPr>
        <w:pStyle w:val="NormalWeb"/>
        <w:rPr>
          <w:lang w:val="en-IN"/>
        </w:rPr>
      </w:pPr>
      <w:r w:rsidRPr="00287979">
        <w:rPr>
          <w:lang w:val="en-IN"/>
        </w:rPr>
        <w:t>Because many online shopping platforms are complex, confusing, or lack proper order tracking and secure checkout features.</w:t>
      </w:r>
    </w:p>
    <w:p w14:paraId="0E391084" w14:textId="263B5749" w:rsidR="001D1941" w:rsidRPr="00287979" w:rsidRDefault="00287979" w:rsidP="00287979">
      <w:pPr>
        <w:pStyle w:val="NormalWeb"/>
        <w:rPr>
          <w:lang w:val="en-IN"/>
        </w:rPr>
      </w:pPr>
      <w:r w:rsidRPr="00287979">
        <w:rPr>
          <w:lang w:val="en-IN"/>
        </w:rPr>
        <w:t>Which makes me feel uncertain and hesitant to complete my purchase.</w:t>
      </w:r>
    </w:p>
    <w:p w14:paraId="3E3B57B8" w14:textId="77777777" w:rsidR="001D1941" w:rsidRDefault="00000000">
      <w:pPr>
        <w:pStyle w:val="Heading3"/>
      </w:pPr>
      <w:r>
        <w:t>PS-2</w:t>
      </w:r>
    </w:p>
    <w:p w14:paraId="654F7436" w14:textId="77777777" w:rsidR="00287979" w:rsidRPr="00287979" w:rsidRDefault="00287979" w:rsidP="00287979">
      <w:pPr>
        <w:rPr>
          <w:rFonts w:ascii="Times New Roman" w:hAnsi="Times New Roman" w:cs="Times New Roman"/>
          <w:lang w:val="en-IN"/>
        </w:rPr>
      </w:pPr>
      <w:r w:rsidRPr="00287979">
        <w:rPr>
          <w:rFonts w:ascii="Times New Roman" w:hAnsi="Times New Roman" w:cs="Times New Roman"/>
          <w:lang w:val="en-IN"/>
        </w:rPr>
        <w:t>I am a system administrator managing products, inventory, and customer orders.</w:t>
      </w:r>
    </w:p>
    <w:p w14:paraId="342A171B" w14:textId="77777777" w:rsidR="00287979" w:rsidRPr="00287979" w:rsidRDefault="00287979" w:rsidP="00287979">
      <w:pPr>
        <w:rPr>
          <w:rFonts w:ascii="Times New Roman" w:hAnsi="Times New Roman" w:cs="Times New Roman"/>
          <w:lang w:val="en-IN"/>
        </w:rPr>
      </w:pPr>
      <w:r w:rsidRPr="00287979">
        <w:rPr>
          <w:rFonts w:ascii="Times New Roman" w:hAnsi="Times New Roman" w:cs="Times New Roman"/>
          <w:lang w:val="en-IN"/>
        </w:rPr>
        <w:t>I am trying to monitor product listings, update stock availability, manage pricing, and handle customer orders efficiently.</w:t>
      </w:r>
    </w:p>
    <w:p w14:paraId="4DC53854" w14:textId="77777777" w:rsidR="00287979" w:rsidRPr="00287979" w:rsidRDefault="00287979" w:rsidP="00287979">
      <w:pPr>
        <w:rPr>
          <w:rFonts w:ascii="Times New Roman" w:hAnsi="Times New Roman" w:cs="Times New Roman"/>
          <w:lang w:val="en-IN"/>
        </w:rPr>
      </w:pPr>
      <w:r w:rsidRPr="00287979">
        <w:rPr>
          <w:rFonts w:ascii="Times New Roman" w:hAnsi="Times New Roman" w:cs="Times New Roman"/>
          <w:lang w:val="en-IN"/>
        </w:rPr>
        <w:lastRenderedPageBreak/>
        <w:t>But I do not have a structured system that provides organized product management, order tracking, and secure backend access.</w:t>
      </w:r>
    </w:p>
    <w:p w14:paraId="220EE055" w14:textId="77777777" w:rsidR="00287979" w:rsidRPr="00287979" w:rsidRDefault="00287979" w:rsidP="00287979">
      <w:pPr>
        <w:rPr>
          <w:rFonts w:ascii="Times New Roman" w:hAnsi="Times New Roman" w:cs="Times New Roman"/>
          <w:lang w:val="en-IN"/>
        </w:rPr>
      </w:pPr>
      <w:r w:rsidRPr="00287979">
        <w:rPr>
          <w:rFonts w:ascii="Times New Roman" w:hAnsi="Times New Roman" w:cs="Times New Roman"/>
          <w:lang w:val="en-IN"/>
        </w:rPr>
        <w:t>Because traditional systems may lack proper admin dashboards, inventory tracking, or centralized database control.</w:t>
      </w:r>
    </w:p>
    <w:p w14:paraId="2FC0F359" w14:textId="77777777" w:rsidR="00287979" w:rsidRPr="00287979" w:rsidRDefault="00287979" w:rsidP="00287979">
      <w:pPr>
        <w:rPr>
          <w:rFonts w:ascii="Times New Roman" w:hAnsi="Times New Roman" w:cs="Times New Roman"/>
          <w:lang w:val="en-IN"/>
        </w:rPr>
      </w:pPr>
      <w:r w:rsidRPr="00287979">
        <w:rPr>
          <w:rFonts w:ascii="Times New Roman" w:hAnsi="Times New Roman" w:cs="Times New Roman"/>
          <w:lang w:val="en-IN"/>
        </w:rPr>
        <w:t>Which makes it difficult to maintain accurate product information and ensure smooth order management.</w:t>
      </w:r>
    </w:p>
    <w:p w14:paraId="2C24D690" w14:textId="4D904956" w:rsidR="001D1941" w:rsidRDefault="001D1941">
      <w:pPr>
        <w:rPr>
          <w:rFonts w:ascii="Times New Roman" w:hAnsi="Times New Roman" w:cs="Times New Roman"/>
        </w:rPr>
      </w:pPr>
    </w:p>
    <w:sectPr w:rsidR="001D194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CEECF" w14:textId="77777777" w:rsidR="00213973" w:rsidRDefault="00213973">
      <w:pPr>
        <w:spacing w:line="240" w:lineRule="auto"/>
      </w:pPr>
      <w:r>
        <w:separator/>
      </w:r>
    </w:p>
  </w:endnote>
  <w:endnote w:type="continuationSeparator" w:id="0">
    <w:p w14:paraId="33EBA63D" w14:textId="77777777" w:rsidR="00213973" w:rsidRDefault="0021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A5EE6" w14:textId="77777777" w:rsidR="00213973" w:rsidRDefault="00213973">
      <w:pPr>
        <w:spacing w:after="0"/>
      </w:pPr>
      <w:r>
        <w:separator/>
      </w:r>
    </w:p>
  </w:footnote>
  <w:footnote w:type="continuationSeparator" w:id="0">
    <w:p w14:paraId="792FB2DE" w14:textId="77777777" w:rsidR="00213973" w:rsidRDefault="002139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67865278">
    <w:abstractNumId w:val="5"/>
  </w:num>
  <w:num w:numId="2" w16cid:durableId="1769037473">
    <w:abstractNumId w:val="3"/>
  </w:num>
  <w:num w:numId="3" w16cid:durableId="781724508">
    <w:abstractNumId w:val="2"/>
  </w:num>
  <w:num w:numId="4" w16cid:durableId="362747925">
    <w:abstractNumId w:val="4"/>
  </w:num>
  <w:num w:numId="5" w16cid:durableId="612977362">
    <w:abstractNumId w:val="1"/>
  </w:num>
  <w:num w:numId="6" w16cid:durableId="559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C07"/>
    <w:rsid w:val="0015074B"/>
    <w:rsid w:val="00187569"/>
    <w:rsid w:val="001D1941"/>
    <w:rsid w:val="00213973"/>
    <w:rsid w:val="00287979"/>
    <w:rsid w:val="0029639D"/>
    <w:rsid w:val="00326F90"/>
    <w:rsid w:val="00333F99"/>
    <w:rsid w:val="00454182"/>
    <w:rsid w:val="00523907"/>
    <w:rsid w:val="00731061"/>
    <w:rsid w:val="00831356"/>
    <w:rsid w:val="009F3281"/>
    <w:rsid w:val="00AA1D8D"/>
    <w:rsid w:val="00B47730"/>
    <w:rsid w:val="00CB0664"/>
    <w:rsid w:val="00D8435F"/>
    <w:rsid w:val="00D871D1"/>
    <w:rsid w:val="00E0681C"/>
    <w:rsid w:val="00FC693F"/>
    <w:rsid w:val="231D3832"/>
    <w:rsid w:val="43646017"/>
    <w:rsid w:val="4DE2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F8FFA"/>
  <w14:defaultImageDpi w14:val="300"/>
  <w15:docId w15:val="{36CEEF54-1D08-4C80-BABC-02B8129B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Praveen mosa</cp:lastModifiedBy>
  <cp:revision>5</cp:revision>
  <dcterms:created xsi:type="dcterms:W3CDTF">2013-12-23T23:15:00Z</dcterms:created>
  <dcterms:modified xsi:type="dcterms:W3CDTF">2026-02-19T15:34:00Z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D7C836FA2BB449228F41E1D3F5D3F05C_13</vt:lpwstr>
  </property>
</Properties>
</file>