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5D2E" w14:textId="77777777" w:rsidR="000B1304" w:rsidRDefault="00000000">
      <w:pPr>
        <w:pStyle w:val="Heading1"/>
      </w:pPr>
      <w:r>
        <w:t>Ideation Phase</w:t>
      </w:r>
    </w:p>
    <w:p w14:paraId="62AB7AE1" w14:textId="13235851" w:rsidR="000B1304" w:rsidRDefault="00000000">
      <w:pPr>
        <w:pStyle w:val="Heading2"/>
      </w:pPr>
      <w:r>
        <w:t>Empathize &amp; Discover</w:t>
      </w:r>
    </w:p>
    <w:p w14:paraId="6795F123" w14:textId="77777777" w:rsidR="000B1304" w:rsidRDefault="00000000">
      <w:pPr>
        <w:rPr>
          <w:lang w:val="en-GB"/>
        </w:rPr>
      </w:pPr>
      <w:r>
        <w:t xml:space="preserve">Date: </w:t>
      </w:r>
      <w:r>
        <w:rPr>
          <w:lang w:val="en-GB"/>
        </w:rPr>
        <w:t xml:space="preserve">28 Jan </w:t>
      </w:r>
      <w:r>
        <w:t>202</w:t>
      </w:r>
      <w:r>
        <w:rPr>
          <w:lang w:val="en-GB"/>
        </w:rPr>
        <w:t>6</w:t>
      </w:r>
    </w:p>
    <w:p w14:paraId="7E50BF07" w14:textId="6BEF9164" w:rsidR="000B1304" w:rsidRDefault="00000000">
      <w:r>
        <w:t xml:space="preserve">Team ID: </w:t>
      </w:r>
      <w:r w:rsidR="008364EF" w:rsidRPr="008364EF">
        <w:t>LTVIP2026TMIDS24602</w:t>
      </w:r>
    </w:p>
    <w:p w14:paraId="7ABD5E49" w14:textId="55620B7F" w:rsidR="000B1304" w:rsidRDefault="00000000">
      <w:pPr>
        <w:rPr>
          <w:rFonts w:asciiTheme="majorHAnsi" w:eastAsia="SimSun" w:hAnsiTheme="majorHAnsi" w:cs="SimSun"/>
        </w:rPr>
      </w:pPr>
      <w:r>
        <w:t xml:space="preserve">Project Name: </w:t>
      </w:r>
      <w:proofErr w:type="spellStart"/>
      <w:proofErr w:type="gramStart"/>
      <w:r w:rsidR="003305C8" w:rsidRPr="003305C8">
        <w:rPr>
          <w:rFonts w:asciiTheme="majorHAnsi" w:eastAsia="SimSun" w:hAnsiTheme="majorHAnsi" w:cs="SimSun"/>
        </w:rPr>
        <w:t>ShopEZ:One</w:t>
      </w:r>
      <w:proofErr w:type="gramEnd"/>
      <w:r w:rsidR="003305C8" w:rsidRPr="003305C8">
        <w:rPr>
          <w:rFonts w:asciiTheme="majorHAnsi" w:eastAsia="SimSun" w:hAnsiTheme="majorHAnsi" w:cs="SimSun"/>
        </w:rPr>
        <w:t>-Stop</w:t>
      </w:r>
      <w:proofErr w:type="spellEnd"/>
      <w:r w:rsidR="003305C8" w:rsidRPr="003305C8">
        <w:rPr>
          <w:rFonts w:asciiTheme="majorHAnsi" w:eastAsia="SimSun" w:hAnsiTheme="majorHAnsi" w:cs="SimSun"/>
        </w:rPr>
        <w:t xml:space="preserve"> Shop for Online Purchases</w:t>
      </w:r>
    </w:p>
    <w:p w14:paraId="4DD70257" w14:textId="77777777" w:rsidR="000B1304" w:rsidRDefault="00000000">
      <w:r>
        <w:t>Maximum Marks: 4 Marks</w:t>
      </w:r>
    </w:p>
    <w:p w14:paraId="35FB12EE" w14:textId="77777777" w:rsidR="003305C8" w:rsidRPr="003305C8" w:rsidRDefault="00000000" w:rsidP="003305C8">
      <w:pPr>
        <w:pStyle w:val="NormalWeb"/>
        <w:rPr>
          <w:lang w:val="en-IN"/>
        </w:rPr>
      </w:pPr>
      <w:r>
        <w:t>Empathy Map Canvas:</w:t>
      </w:r>
      <w:r>
        <w:br/>
      </w:r>
      <w:r>
        <w:br/>
      </w:r>
      <w:r w:rsidR="003305C8" w:rsidRPr="003305C8">
        <w:rPr>
          <w:lang w:val="en-IN"/>
        </w:rPr>
        <w:t>An empathy map is a simple visual tool that helps understand user behaviour, needs, and challenges. It helps the team design a system based on real user expectations rather than assumptions.</w:t>
      </w:r>
    </w:p>
    <w:p w14:paraId="7C11FCEA" w14:textId="77777777" w:rsidR="003305C8" w:rsidRPr="003305C8" w:rsidRDefault="003305C8" w:rsidP="003305C8">
      <w:pPr>
        <w:pStyle w:val="NormalWeb"/>
        <w:rPr>
          <w:lang w:val="en-IN"/>
        </w:rPr>
      </w:pPr>
      <w:r w:rsidRPr="003305C8">
        <w:rPr>
          <w:lang w:val="en-IN"/>
        </w:rPr>
        <w:t>Designing an effective e-commerce platform requires understanding the customer’s goals, frustrations, concerns, and expectations during product browsing, cart management, and checkout processes.</w:t>
      </w:r>
    </w:p>
    <w:p w14:paraId="3B19C692" w14:textId="59208FA6" w:rsidR="000B1304" w:rsidRDefault="00000000" w:rsidP="003305C8">
      <w:pPr>
        <w:pStyle w:val="NormalWeb"/>
      </w:pPr>
      <w:r>
        <w:br/>
        <w:t>Reference: https://www.mural.co/templates/empathy-map-canvas</w:t>
      </w:r>
      <w:r>
        <w:br/>
      </w:r>
    </w:p>
    <w:p w14:paraId="66E39B17" w14:textId="77777777" w:rsidR="000B1304" w:rsidRDefault="00000000">
      <w:pPr>
        <w:pStyle w:val="Heading2"/>
      </w:pPr>
      <w:proofErr w:type="gramStart"/>
      <w:r>
        <w:t>Says</w:t>
      </w:r>
      <w:proofErr w:type="gramEnd"/>
    </w:p>
    <w:p w14:paraId="1A28E97F" w14:textId="28BA4E6E" w:rsidR="000B1304" w:rsidRDefault="003305C8" w:rsidP="003305C8">
      <w:pPr>
        <w:pStyle w:val="NormalWeb"/>
      </w:pPr>
      <w:r w:rsidRPr="003305C8">
        <w:t>• “I want the best products at affordable prices.”</w:t>
      </w:r>
      <w:r w:rsidRPr="003305C8">
        <w:br/>
        <w:t>• “Are there any discounts available?”</w:t>
      </w:r>
      <w:r w:rsidRPr="003305C8">
        <w:br/>
        <w:t>• “Is this website secure for payments?”</w:t>
      </w:r>
      <w:r w:rsidRPr="003305C8">
        <w:br/>
        <w:t>• “I want fast delivery.”</w:t>
      </w:r>
      <w:r w:rsidRPr="003305C8">
        <w:br/>
        <w:t>• “Can I return the product if I don’t like it?”</w:t>
      </w:r>
    </w:p>
    <w:p w14:paraId="2E927286" w14:textId="77777777" w:rsidR="000B1304" w:rsidRDefault="00000000">
      <w:pPr>
        <w:pStyle w:val="NormalWeb"/>
        <w:rPr>
          <w:b/>
          <w:bCs/>
          <w:color w:val="0000FF"/>
        </w:rPr>
      </w:pPr>
      <w:r>
        <w:rPr>
          <w:b/>
          <w:bCs/>
          <w:color w:val="0000FF"/>
        </w:rPr>
        <w:t>Thinks</w:t>
      </w:r>
    </w:p>
    <w:p w14:paraId="54FD6B10" w14:textId="6563BBC9" w:rsidR="000B1304" w:rsidRDefault="003305C8" w:rsidP="003305C8">
      <w:pPr>
        <w:pStyle w:val="NormalWeb"/>
      </w:pPr>
      <w:r w:rsidRPr="003305C8">
        <w:t>• Is this product worth the price?</w:t>
      </w:r>
      <w:r w:rsidRPr="003305C8">
        <w:br/>
        <w:t>• Are the reviews genuine?</w:t>
      </w:r>
      <w:r w:rsidRPr="003305C8">
        <w:br/>
        <w:t>• Will my payment information be safe?</w:t>
      </w:r>
      <w:r w:rsidRPr="003305C8">
        <w:br/>
        <w:t>• How long will delivery take?</w:t>
      </w:r>
      <w:r w:rsidRPr="003305C8">
        <w:br/>
        <w:t>• Is this seller reliable?</w:t>
      </w:r>
    </w:p>
    <w:p w14:paraId="190128FF" w14:textId="77777777" w:rsidR="000B1304" w:rsidRDefault="00000000">
      <w:pPr>
        <w:pStyle w:val="Heading2"/>
      </w:pPr>
      <w:r>
        <w:lastRenderedPageBreak/>
        <w:t>Does</w:t>
      </w:r>
    </w:p>
    <w:p w14:paraId="7CBB3F55" w14:textId="77777777" w:rsidR="003305C8" w:rsidRPr="003305C8" w:rsidRDefault="003305C8" w:rsidP="003305C8">
      <w:pPr>
        <w:pStyle w:val="NormalWeb"/>
        <w:rPr>
          <w:lang w:val="en-IN"/>
        </w:rPr>
      </w:pPr>
      <w:r w:rsidRPr="003305C8">
        <w:rPr>
          <w:lang w:val="en-IN"/>
        </w:rPr>
        <w:t>• Searches products using keywords or categories.</w:t>
      </w:r>
      <w:r w:rsidRPr="003305C8">
        <w:rPr>
          <w:lang w:val="en-IN"/>
        </w:rPr>
        <w:br/>
        <w:t>• Compares prices and product features.</w:t>
      </w:r>
      <w:r w:rsidRPr="003305C8">
        <w:rPr>
          <w:lang w:val="en-IN"/>
        </w:rPr>
        <w:br/>
        <w:t>• Adds products to cart.</w:t>
      </w:r>
      <w:r w:rsidRPr="003305C8">
        <w:rPr>
          <w:lang w:val="en-IN"/>
        </w:rPr>
        <w:br/>
        <w:t>• Updates or removes items from cart.</w:t>
      </w:r>
      <w:r w:rsidRPr="003305C8">
        <w:rPr>
          <w:lang w:val="en-IN"/>
        </w:rPr>
        <w:br/>
        <w:t>• Proceeds to checkout and places the order.</w:t>
      </w:r>
      <w:r w:rsidRPr="003305C8">
        <w:rPr>
          <w:lang w:val="en-IN"/>
        </w:rPr>
        <w:br/>
        <w:t>• Checks order history and order status.</w:t>
      </w:r>
    </w:p>
    <w:p w14:paraId="60A79EF5" w14:textId="76277330" w:rsidR="000B1304" w:rsidRDefault="000B1304">
      <w:pPr>
        <w:pStyle w:val="NormalWeb"/>
      </w:pPr>
    </w:p>
    <w:p w14:paraId="198A0AB4" w14:textId="77777777" w:rsidR="000B1304" w:rsidRDefault="00000000">
      <w:pPr>
        <w:pStyle w:val="Heading2"/>
      </w:pPr>
      <w:r>
        <w:t>Feels</w:t>
      </w:r>
    </w:p>
    <w:p w14:paraId="5FC6ADD3" w14:textId="66DEA805" w:rsidR="000B1304" w:rsidRDefault="003305C8">
      <w:pPr>
        <w:pStyle w:val="NormalWeb"/>
      </w:pPr>
      <w:r w:rsidRPr="003305C8">
        <w:t>• Excited when finding a good deal.</w:t>
      </w:r>
      <w:r w:rsidRPr="003305C8">
        <w:br/>
        <w:t>• Overwhelmed when too many product options appear.</w:t>
      </w:r>
      <w:r w:rsidRPr="003305C8">
        <w:br/>
        <w:t>• Concerned about payment security.</w:t>
      </w:r>
      <w:r w:rsidRPr="003305C8">
        <w:br/>
        <w:t>• Satisfied after successful order confirmation.</w:t>
      </w:r>
      <w:r w:rsidRPr="003305C8">
        <w:br/>
        <w:t>• Happy when delivery is smooth and timely.</w:t>
      </w:r>
    </w:p>
    <w:sectPr w:rsidR="000B130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DFDF5" w14:textId="77777777" w:rsidR="002E2BC5" w:rsidRDefault="002E2BC5">
      <w:pPr>
        <w:spacing w:line="240" w:lineRule="auto"/>
      </w:pPr>
      <w:r>
        <w:separator/>
      </w:r>
    </w:p>
  </w:endnote>
  <w:endnote w:type="continuationSeparator" w:id="0">
    <w:p w14:paraId="42A8E0A1" w14:textId="77777777" w:rsidR="002E2BC5" w:rsidRDefault="002E2B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92585" w14:textId="77777777" w:rsidR="002E2BC5" w:rsidRDefault="002E2BC5">
      <w:pPr>
        <w:spacing w:after="0"/>
      </w:pPr>
      <w:r>
        <w:separator/>
      </w:r>
    </w:p>
  </w:footnote>
  <w:footnote w:type="continuationSeparator" w:id="0">
    <w:p w14:paraId="306C450F" w14:textId="77777777" w:rsidR="002E2BC5" w:rsidRDefault="002E2BC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D0F2A74"/>
    <w:multiLevelType w:val="hybridMultilevel"/>
    <w:tmpl w:val="CA98B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745662">
    <w:abstractNumId w:val="5"/>
  </w:num>
  <w:num w:numId="2" w16cid:durableId="1440763020">
    <w:abstractNumId w:val="3"/>
  </w:num>
  <w:num w:numId="3" w16cid:durableId="192620624">
    <w:abstractNumId w:val="2"/>
  </w:num>
  <w:num w:numId="4" w16cid:durableId="313458951">
    <w:abstractNumId w:val="4"/>
  </w:num>
  <w:num w:numId="5" w16cid:durableId="163906014">
    <w:abstractNumId w:val="1"/>
  </w:num>
  <w:num w:numId="6" w16cid:durableId="861479602">
    <w:abstractNumId w:val="0"/>
  </w:num>
  <w:num w:numId="7" w16cid:durableId="10243283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8B3"/>
    <w:rsid w:val="000B1304"/>
    <w:rsid w:val="0015074B"/>
    <w:rsid w:val="00187569"/>
    <w:rsid w:val="0029639D"/>
    <w:rsid w:val="002E2BC5"/>
    <w:rsid w:val="00326F90"/>
    <w:rsid w:val="003305C8"/>
    <w:rsid w:val="003E63C3"/>
    <w:rsid w:val="00455FF1"/>
    <w:rsid w:val="008364EF"/>
    <w:rsid w:val="009D5214"/>
    <w:rsid w:val="009E0036"/>
    <w:rsid w:val="00A12A8E"/>
    <w:rsid w:val="00AA1D8D"/>
    <w:rsid w:val="00B47730"/>
    <w:rsid w:val="00CB0664"/>
    <w:rsid w:val="00FC693F"/>
    <w:rsid w:val="5FE830CA"/>
    <w:rsid w:val="61A63876"/>
    <w:rsid w:val="76FE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A6645"/>
  <w14:defaultImageDpi w14:val="300"/>
  <w15:docId w15:val="{78117EA6-9C6D-4693-8D7C-D703C86B8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Praveen mosa</cp:lastModifiedBy>
  <cp:revision>4</cp:revision>
  <dcterms:created xsi:type="dcterms:W3CDTF">2013-12-23T23:15:00Z</dcterms:created>
  <dcterms:modified xsi:type="dcterms:W3CDTF">2026-02-19T14:10:00Z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B9BDFC78809249C8A235BAEDA92EE2E2_13</vt:lpwstr>
  </property>
</Properties>
</file>