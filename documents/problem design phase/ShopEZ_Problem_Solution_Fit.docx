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672A" w14:textId="77777777" w:rsidR="00A94025" w:rsidRDefault="00000000">
      <w:pPr>
        <w:pStyle w:val="Heading1"/>
      </w:pPr>
      <w:r>
        <w:t>Project Design Phase</w:t>
      </w:r>
    </w:p>
    <w:p w14:paraId="54D094F7" w14:textId="77777777" w:rsidR="00A94025" w:rsidRDefault="00000000">
      <w:r>
        <w:t>Problem – Solution Fit Template</w:t>
      </w:r>
      <w:r>
        <w:br/>
      </w:r>
    </w:p>
    <w:p w14:paraId="60EFB859" w14:textId="77777777" w:rsidR="00A94025" w:rsidRDefault="00000000">
      <w:pPr>
        <w:rPr>
          <w:lang w:val="en-GB"/>
        </w:rPr>
      </w:pPr>
      <w:r>
        <w:t xml:space="preserve">Date: </w:t>
      </w:r>
      <w:r>
        <w:rPr>
          <w:lang w:val="en-GB"/>
        </w:rPr>
        <w:t xml:space="preserve">31 January </w:t>
      </w:r>
      <w:r>
        <w:t>202</w:t>
      </w:r>
      <w:r>
        <w:rPr>
          <w:lang w:val="en-GB"/>
        </w:rPr>
        <w:t>6</w:t>
      </w:r>
    </w:p>
    <w:p w14:paraId="67800865" w14:textId="2D09977E" w:rsidR="00A94025" w:rsidRDefault="00000000">
      <w:r>
        <w:t xml:space="preserve">Team ID: </w:t>
      </w:r>
      <w:r>
        <w:rPr>
          <w:rFonts w:ascii="Verdana" w:eastAsia="SimSun" w:hAnsi="Verdana" w:cs="Verdana"/>
          <w:color w:val="222222"/>
          <w:sz w:val="19"/>
          <w:szCs w:val="19"/>
          <w:shd w:val="clear" w:color="auto" w:fill="FFFFFF"/>
        </w:rPr>
        <w:t> </w:t>
      </w:r>
      <w:r w:rsidR="00EE1E7C" w:rsidRPr="00EE1E7C">
        <w:rPr>
          <w:rFonts w:ascii="Verdana" w:eastAsia="SimSun" w:hAnsi="Verdana" w:cs="Verdana"/>
          <w:color w:val="222222"/>
          <w:sz w:val="19"/>
          <w:szCs w:val="19"/>
          <w:shd w:val="clear" w:color="auto" w:fill="FFFFFF"/>
        </w:rPr>
        <w:t>LTVIP2026TMIDS24602</w:t>
      </w:r>
    </w:p>
    <w:p w14:paraId="35CEF145" w14:textId="4D039EC8" w:rsidR="00A94025" w:rsidRDefault="00000000">
      <w:r>
        <w:t xml:space="preserve">Project Name: </w:t>
      </w:r>
      <w:proofErr w:type="spellStart"/>
      <w:proofErr w:type="gramStart"/>
      <w:r w:rsidR="00EE1E7C" w:rsidRPr="00EE1E7C">
        <w:t>ShopEZ:One</w:t>
      </w:r>
      <w:proofErr w:type="gramEnd"/>
      <w:r w:rsidR="00EE1E7C" w:rsidRPr="00EE1E7C">
        <w:t>-Stop</w:t>
      </w:r>
      <w:proofErr w:type="spellEnd"/>
      <w:r w:rsidR="00EE1E7C" w:rsidRPr="00EE1E7C">
        <w:t xml:space="preserve"> Shop for Online Purchases</w:t>
      </w:r>
    </w:p>
    <w:p w14:paraId="5F0AB117" w14:textId="77777777" w:rsidR="00A94025" w:rsidRDefault="00000000">
      <w:r>
        <w:t>Maximum Marks: 2 Marks</w:t>
      </w:r>
      <w:r>
        <w:br/>
      </w:r>
    </w:p>
    <w:p w14:paraId="3838B512" w14:textId="77777777" w:rsidR="00A94025" w:rsidRDefault="00000000">
      <w:pPr>
        <w:pStyle w:val="Heading2"/>
      </w:pPr>
      <w:r>
        <w:t>Problem – Solution Fit Template:</w:t>
      </w:r>
    </w:p>
    <w:p w14:paraId="728734B9" w14:textId="77777777" w:rsidR="00A94025" w:rsidRDefault="00000000">
      <w:pPr>
        <w:pStyle w:val="Heading2"/>
        <w:rPr>
          <w:rFonts w:ascii="Calibri" w:eastAsia="SimSun" w:hAnsi="Calibri" w:cs="Calibri"/>
          <w:b w:val="0"/>
          <w:bCs w:val="0"/>
          <w:color w:val="000000" w:themeColor="text1"/>
          <w:sz w:val="22"/>
          <w:szCs w:val="22"/>
        </w:rPr>
      </w:pPr>
      <w:r>
        <w:rPr>
          <w:rFonts w:ascii="Calibri" w:eastAsia="SimSun" w:hAnsi="Calibri" w:cs="Calibri"/>
          <w:b w:val="0"/>
          <w:bCs w:val="0"/>
          <w:color w:val="000000" w:themeColor="text1"/>
          <w:sz w:val="22"/>
          <w:szCs w:val="22"/>
        </w:rPr>
        <w:t>The Problem–Solution Fit means identifying a real problem faced by users and building a solution that effectively solves it. It helps developers understand user behavior, booking challenges, and system requirements to create a reliable and efficient platform.</w:t>
      </w:r>
    </w:p>
    <w:p w14:paraId="47FE9E75" w14:textId="77777777" w:rsidR="00A94025" w:rsidRDefault="00000000">
      <w:pPr>
        <w:pStyle w:val="Heading2"/>
      </w:pPr>
      <w:r>
        <w:t>Purpose:</w:t>
      </w:r>
    </w:p>
    <w:p w14:paraId="046D1B5D" w14:textId="77777777" w:rsidR="00EE1E7C" w:rsidRPr="00EE1E7C" w:rsidRDefault="00EE1E7C" w:rsidP="00EE1E7C">
      <w:pPr>
        <w:pStyle w:val="NormalWeb"/>
        <w:rPr>
          <w:sz w:val="22"/>
          <w:szCs w:val="22"/>
          <w:lang w:val="en-IN"/>
        </w:rPr>
      </w:pPr>
      <w:proofErr w:type="spellStart"/>
      <w:r w:rsidRPr="00EE1E7C">
        <w:rPr>
          <w:b/>
          <w:bCs/>
          <w:sz w:val="22"/>
          <w:szCs w:val="22"/>
          <w:lang w:val="en-IN"/>
        </w:rPr>
        <w:t>ShopEZ</w:t>
      </w:r>
      <w:proofErr w:type="spellEnd"/>
      <w:r w:rsidRPr="00EE1E7C">
        <w:rPr>
          <w:b/>
          <w:bCs/>
          <w:sz w:val="22"/>
          <w:szCs w:val="22"/>
          <w:lang w:val="en-IN"/>
        </w:rPr>
        <w:t xml:space="preserve"> Hub</w:t>
      </w:r>
      <w:r w:rsidRPr="00EE1E7C">
        <w:rPr>
          <w:sz w:val="22"/>
          <w:szCs w:val="22"/>
          <w:lang w:val="en-IN"/>
        </w:rPr>
        <w:t xml:space="preserve"> is designed to solve common problems faced in online shopping platforms. Customers often struggle with complicated interfaces, lack of proper product filtering, insecure authentication systems, and difficulty managing orders. Small business sellers also require structured tools to manage products, orders, and customer data efficiently.</w:t>
      </w:r>
    </w:p>
    <w:p w14:paraId="68BF83A4" w14:textId="77777777" w:rsidR="00EE1E7C" w:rsidRPr="00EE1E7C" w:rsidRDefault="00EE1E7C" w:rsidP="00EE1E7C">
      <w:pPr>
        <w:pStyle w:val="NormalWeb"/>
        <w:rPr>
          <w:sz w:val="22"/>
          <w:szCs w:val="22"/>
          <w:lang w:val="en-IN"/>
        </w:rPr>
      </w:pPr>
      <w:proofErr w:type="spellStart"/>
      <w:r w:rsidRPr="00EE1E7C">
        <w:rPr>
          <w:sz w:val="22"/>
          <w:szCs w:val="22"/>
          <w:lang w:val="en-IN"/>
        </w:rPr>
        <w:t>ShopEZ</w:t>
      </w:r>
      <w:proofErr w:type="spellEnd"/>
      <w:r w:rsidRPr="00EE1E7C">
        <w:rPr>
          <w:sz w:val="22"/>
          <w:szCs w:val="22"/>
          <w:lang w:val="en-IN"/>
        </w:rPr>
        <w:t xml:space="preserve"> Hub provides a centralized web-based e-commerce platform built using modern full-stack technologies (React, Node.js, Express.js, PostgreSQL, and Drizzle ORM). It enables secure user authentication, dynamic product browsing, cart and order management, and an organized backend structure for better system control.</w:t>
      </w:r>
    </w:p>
    <w:p w14:paraId="162A2803" w14:textId="77777777" w:rsidR="00EE1E7C" w:rsidRPr="00EE1E7C" w:rsidRDefault="00EE1E7C" w:rsidP="00EE1E7C">
      <w:pPr>
        <w:pStyle w:val="NormalWeb"/>
        <w:rPr>
          <w:sz w:val="22"/>
          <w:szCs w:val="22"/>
          <w:lang w:val="en-IN"/>
        </w:rPr>
      </w:pPr>
      <w:r w:rsidRPr="00EE1E7C">
        <w:rPr>
          <w:sz w:val="22"/>
          <w:szCs w:val="22"/>
          <w:lang w:val="en-IN"/>
        </w:rPr>
        <w:t>The project addresses the need for a simple, secure, and scalable online shopping system that improves customer experience and backend efficiency.</w:t>
      </w:r>
    </w:p>
    <w:p w14:paraId="551A9C57" w14:textId="25AA177A" w:rsidR="00A94025" w:rsidRDefault="00A94025" w:rsidP="00EE1E7C">
      <w:pPr>
        <w:pStyle w:val="NormalWeb"/>
      </w:pPr>
    </w:p>
    <w:p w14:paraId="78EC8DA5" w14:textId="77777777" w:rsidR="00A94025" w:rsidRDefault="00000000">
      <w:pPr>
        <w:pStyle w:val="Heading2"/>
      </w:pPr>
      <w:r>
        <w:t>References:</w:t>
      </w:r>
    </w:p>
    <w:p w14:paraId="2602DD31" w14:textId="77777777" w:rsidR="00A94025" w:rsidRDefault="00000000">
      <w:r>
        <w:t>https://www.ideahackers.network/problem-solution-fit-canvas/</w:t>
      </w:r>
    </w:p>
    <w:p w14:paraId="56EC6A28" w14:textId="77777777" w:rsidR="00A94025" w:rsidRDefault="00000000">
      <w:r>
        <w:t>https://medium.com/@epicantus/problem-solution-fit-canvas-aa3dd59cb4fe</w:t>
      </w:r>
    </w:p>
    <w:sectPr w:rsidR="00A940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8ADB2" w14:textId="77777777" w:rsidR="00B35933" w:rsidRDefault="00B35933">
      <w:pPr>
        <w:spacing w:line="240" w:lineRule="auto"/>
      </w:pPr>
      <w:r>
        <w:separator/>
      </w:r>
    </w:p>
  </w:endnote>
  <w:endnote w:type="continuationSeparator" w:id="0">
    <w:p w14:paraId="772940DE" w14:textId="77777777" w:rsidR="00B35933" w:rsidRDefault="00B35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7FC5" w14:textId="77777777" w:rsidR="00B35933" w:rsidRDefault="00B35933">
      <w:pPr>
        <w:spacing w:after="0"/>
      </w:pPr>
      <w:r>
        <w:separator/>
      </w:r>
    </w:p>
  </w:footnote>
  <w:footnote w:type="continuationSeparator" w:id="0">
    <w:p w14:paraId="110DC7CB" w14:textId="77777777" w:rsidR="00B35933" w:rsidRDefault="00B359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17151989">
    <w:abstractNumId w:val="5"/>
  </w:num>
  <w:num w:numId="2" w16cid:durableId="553394784">
    <w:abstractNumId w:val="3"/>
  </w:num>
  <w:num w:numId="3" w16cid:durableId="840504751">
    <w:abstractNumId w:val="2"/>
  </w:num>
  <w:num w:numId="4" w16cid:durableId="1475296884">
    <w:abstractNumId w:val="4"/>
  </w:num>
  <w:num w:numId="5" w16cid:durableId="1526363258">
    <w:abstractNumId w:val="1"/>
  </w:num>
  <w:num w:numId="6" w16cid:durableId="209820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31F"/>
    <w:rsid w:val="0015074B"/>
    <w:rsid w:val="00187569"/>
    <w:rsid w:val="0029639D"/>
    <w:rsid w:val="00326F90"/>
    <w:rsid w:val="0045327F"/>
    <w:rsid w:val="00853DB5"/>
    <w:rsid w:val="00A94025"/>
    <w:rsid w:val="00AA1D8D"/>
    <w:rsid w:val="00B35933"/>
    <w:rsid w:val="00B47730"/>
    <w:rsid w:val="00CB0664"/>
    <w:rsid w:val="00DD402B"/>
    <w:rsid w:val="00EE1E7C"/>
    <w:rsid w:val="00FC693F"/>
    <w:rsid w:val="10A97C33"/>
    <w:rsid w:val="336246D8"/>
    <w:rsid w:val="35C133D1"/>
    <w:rsid w:val="76CF7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55AB7"/>
  <w14:defaultImageDpi w14:val="300"/>
  <w15:docId w15:val="{B20C018C-2376-4FE8-8754-BED34CA6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Praveen mosa</cp:lastModifiedBy>
  <cp:revision>3</cp:revision>
  <dcterms:created xsi:type="dcterms:W3CDTF">2013-12-23T23:15:00Z</dcterms:created>
  <dcterms:modified xsi:type="dcterms:W3CDTF">2026-02-19T15:43:00Z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FAB2509BA6B148ACA2F65FD620540367_13</vt:lpwstr>
  </property>
</Properties>
</file>